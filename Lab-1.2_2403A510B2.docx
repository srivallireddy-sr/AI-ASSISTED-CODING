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512" w14:textId="7571B610" w:rsidR="00B266FD" w:rsidRDefault="00000000">
      <w:pPr>
        <w:spacing w:line="276" w:lineRule="auto"/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lang w:val="en-US"/>
        </w:rPr>
        <w:tab/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Name: </w:t>
      </w:r>
      <w:r w:rsidR="00C257F8"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THOKALA SRIVALLI</w:t>
      </w:r>
    </w:p>
    <w:p w14:paraId="5891F513" w14:textId="2CD6DA8C" w:rsidR="00B266FD" w:rsidRDefault="00000000">
      <w:pPr>
        <w:spacing w:line="276" w:lineRule="auto"/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ab/>
        <w:t>Enrollment No: 2403A510B</w:t>
      </w:r>
      <w:r w:rsidR="00C257F8"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2</w:t>
      </w:r>
    </w:p>
    <w:tbl>
      <w:tblPr>
        <w:tblStyle w:val="Style38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"/>
        <w:gridCol w:w="986"/>
        <w:gridCol w:w="539"/>
        <w:gridCol w:w="1701"/>
        <w:gridCol w:w="1305"/>
        <w:gridCol w:w="283"/>
        <w:gridCol w:w="1528"/>
        <w:gridCol w:w="1726"/>
        <w:gridCol w:w="1117"/>
        <w:gridCol w:w="25"/>
      </w:tblGrid>
      <w:tr w:rsidR="00B266FD" w14:paraId="5891F516" w14:textId="77777777">
        <w:trPr>
          <w:trHeight w:val="415"/>
        </w:trPr>
        <w:tc>
          <w:tcPr>
            <w:tcW w:w="4674" w:type="dxa"/>
            <w:gridSpan w:val="5"/>
          </w:tcPr>
          <w:p w14:paraId="5891F514" w14:textId="77777777" w:rsidR="00B266FD" w:rsidRDefault="00000000">
            <w:pP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891F515" w14:textId="77777777" w:rsidR="00B266FD" w:rsidRDefault="00000000">
            <w:pP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266FD" w14:paraId="5891F51A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5891F517" w14:textId="77777777" w:rsidR="00B266FD" w:rsidRDefault="00000000">
            <w:pPr>
              <w:ind w:left="107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5891F518" w14:textId="77777777" w:rsidR="00B266FD" w:rsidRDefault="00000000">
            <w:pP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5891F519" w14:textId="77777777" w:rsidR="00B266FD" w:rsidRDefault="00000000">
            <w:pP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B266FD" w14:paraId="5891F51D" w14:textId="77777777">
        <w:trPr>
          <w:trHeight w:val="414"/>
        </w:trPr>
        <w:tc>
          <w:tcPr>
            <w:tcW w:w="3369" w:type="dxa"/>
            <w:gridSpan w:val="4"/>
          </w:tcPr>
          <w:p w14:paraId="5891F51B" w14:textId="77777777" w:rsidR="00B266FD" w:rsidRDefault="00000000">
            <w:pP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14:paraId="5891F51C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B266FD" w14:paraId="5891F543" w14:textId="77777777">
        <w:trPr>
          <w:trHeight w:val="412"/>
        </w:trPr>
        <w:tc>
          <w:tcPr>
            <w:tcW w:w="3369" w:type="dxa"/>
            <w:gridSpan w:val="4"/>
          </w:tcPr>
          <w:p w14:paraId="5891F51E" w14:textId="77777777" w:rsidR="00B266FD" w:rsidRDefault="00000000">
            <w:pP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5891F51F" w14:textId="77777777" w:rsidR="00B266FD" w:rsidRDefault="00B266FD">
            <w:pP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Style39"/>
              <w:tblW w:w="4120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B266FD" w14:paraId="5891F521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20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B266FD" w14:paraId="5891F52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22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B266FD" w14:paraId="5891F52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24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B266FD" w14:paraId="5891F52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26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B266FD" w14:paraId="5891F52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28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B266FD" w14:paraId="5891F52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2A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B266FD" w14:paraId="5891F52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2C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266FD" w14:paraId="5891F52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2E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266FD" w14:paraId="5891F53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30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B266FD" w14:paraId="5891F53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32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B266FD" w14:paraId="5891F53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34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B266FD" w14:paraId="5891F53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36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B266FD" w14:paraId="5891F53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38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B266FD" w14:paraId="5891F53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3A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B266FD" w14:paraId="5891F53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3C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B266FD" w14:paraId="5891F53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3E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B266FD" w14:paraId="5891F54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891F540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891F542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66FD" w14:paraId="5891F548" w14:textId="77777777">
        <w:trPr>
          <w:trHeight w:val="412"/>
        </w:trPr>
        <w:tc>
          <w:tcPr>
            <w:tcW w:w="1668" w:type="dxa"/>
            <w:gridSpan w:val="3"/>
          </w:tcPr>
          <w:p w14:paraId="5891F544" w14:textId="77777777" w:rsidR="00B266FD" w:rsidRDefault="00000000">
            <w:pP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5891F545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891F546" w14:textId="77777777" w:rsidR="00B266FD" w:rsidRDefault="00000000">
            <w:pP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14:paraId="5891F547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266FD" w14:paraId="5891F54D" w14:textId="77777777">
        <w:trPr>
          <w:trHeight w:val="409"/>
        </w:trPr>
        <w:tc>
          <w:tcPr>
            <w:tcW w:w="1668" w:type="dxa"/>
            <w:gridSpan w:val="3"/>
          </w:tcPr>
          <w:p w14:paraId="5891F549" w14:textId="77777777" w:rsidR="00B266FD" w:rsidRDefault="00000000">
            <w:pP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891F54A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5891F54B" w14:textId="77777777" w:rsidR="00B266FD" w:rsidRDefault="00000000">
            <w:pP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5891F54C" w14:textId="77777777" w:rsidR="00B266FD" w:rsidRDefault="00000000">
            <w:pP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B266FD" w14:paraId="5891F553" w14:textId="77777777">
        <w:trPr>
          <w:trHeight w:val="537"/>
        </w:trPr>
        <w:tc>
          <w:tcPr>
            <w:tcW w:w="1668" w:type="dxa"/>
            <w:gridSpan w:val="3"/>
          </w:tcPr>
          <w:p w14:paraId="5891F54E" w14:textId="77777777" w:rsidR="00B266FD" w:rsidRDefault="00000000">
            <w:pP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891F54F" w14:textId="77777777" w:rsidR="00B266FD" w:rsidRDefault="00000000">
            <w:pP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5891F550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Week1 - Tuesday</w:t>
            </w:r>
          </w:p>
        </w:tc>
        <w:tc>
          <w:tcPr>
            <w:tcW w:w="1588" w:type="dxa"/>
            <w:gridSpan w:val="2"/>
          </w:tcPr>
          <w:p w14:paraId="5891F551" w14:textId="77777777" w:rsidR="00B266FD" w:rsidRDefault="00000000">
            <w:pP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891F552" w14:textId="77777777" w:rsidR="00B266FD" w:rsidRDefault="00B266F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66FD" w14:paraId="5891F55B" w14:textId="77777777">
        <w:trPr>
          <w:trHeight w:val="537"/>
        </w:trPr>
        <w:tc>
          <w:tcPr>
            <w:tcW w:w="1668" w:type="dxa"/>
            <w:gridSpan w:val="3"/>
          </w:tcPr>
          <w:p w14:paraId="5891F554" w14:textId="77777777" w:rsidR="00B266FD" w:rsidRDefault="00000000">
            <w:pP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5891F555" w14:textId="77777777" w:rsidR="00B266FD" w:rsidRDefault="00000000">
            <w:pP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891F556" w14:textId="77777777" w:rsidR="00B266FD" w:rsidRDefault="00000000">
            <w:pP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14:paraId="5891F557" w14:textId="77777777" w:rsidR="00B266FD" w:rsidRDefault="00000000">
            <w:pP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891F558" w14:textId="77777777" w:rsidR="00B266FD" w:rsidRDefault="00B266F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891F559" w14:textId="77777777" w:rsidR="00B266F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24CSBTB01 To 24CSBTB39</w:t>
            </w:r>
          </w:p>
          <w:p w14:paraId="5891F55A" w14:textId="77777777" w:rsidR="00B266FD" w:rsidRDefault="00B266F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66FD" w14:paraId="5891F55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891F55C" w14:textId="77777777" w:rsidR="00B266FD" w:rsidRDefault="00000000">
            <w:pP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1.2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B266FD" w14:paraId="5891F55F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891F55E" w14:textId="77777777" w:rsidR="00B266FD" w:rsidRDefault="00B266FD">
            <w:pP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266FD" w14:paraId="5891F566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891F560" w14:textId="77777777" w:rsidR="00B266FD" w:rsidRDefault="00B266F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6" w:type="dxa"/>
            <w:tcBorders>
              <w:top w:val="single" w:sz="8" w:space="0" w:color="000000"/>
            </w:tcBorders>
          </w:tcPr>
          <w:p w14:paraId="5891F561" w14:textId="77777777" w:rsidR="00B266FD" w:rsidRDefault="00000000">
            <w:pP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2" w:type="dxa"/>
            <w:gridSpan w:val="6"/>
            <w:tcBorders>
              <w:top w:val="single" w:sz="8" w:space="0" w:color="000000"/>
            </w:tcBorders>
          </w:tcPr>
          <w:p w14:paraId="5891F562" w14:textId="77777777" w:rsidR="00B266FD" w:rsidRDefault="00000000">
            <w:pP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891F563" w14:textId="77777777" w:rsidR="00B266FD" w:rsidRDefault="00000000">
            <w:pP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5891F564" w14:textId="77777777" w:rsidR="00B266FD" w:rsidRDefault="00000000">
            <w:pP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891F565" w14:textId="77777777" w:rsidR="00B266FD" w:rsidRDefault="00B266F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266FD" w14:paraId="5891F5DB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891F567" w14:textId="77777777" w:rsidR="00B266FD" w:rsidRDefault="00B266F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6" w:type="dxa"/>
            <w:vAlign w:val="center"/>
          </w:tcPr>
          <w:p w14:paraId="5891F568" w14:textId="77777777" w:rsidR="00B266F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2" w:type="dxa"/>
            <w:gridSpan w:val="6"/>
            <w:vAlign w:val="center"/>
          </w:tcPr>
          <w:p w14:paraId="5891F569" w14:textId="77777777" w:rsidR="00B266FD" w:rsidRDefault="00000000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1: Environment Setup – GitHub Copilot and VS Code Integration</w:t>
            </w:r>
          </w:p>
          <w:p w14:paraId="5891F56A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891F56B" w14:textId="77777777" w:rsidR="00B266FD" w:rsidRDefault="00000000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5891F56C" w14:textId="77777777" w:rsidR="00B266FD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install and configure GitHub Copilot in Visual Studio Code.</w:t>
            </w:r>
          </w:p>
          <w:p w14:paraId="5891F56D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891F56E" w14:textId="77777777" w:rsidR="00B266FD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AI-assisted code generation using GitHub Copilot.</w:t>
            </w:r>
          </w:p>
          <w:p w14:paraId="5891F56F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891F570" w14:textId="77777777" w:rsidR="00B266FD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analyze the accuracy and effectiveness of Copilot's code suggestions.</w:t>
            </w:r>
          </w:p>
          <w:p w14:paraId="5891F571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891F572" w14:textId="77777777" w:rsidR="00B266FD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prompt-based programming using comments and code context</w:t>
            </w:r>
          </w:p>
          <w:p w14:paraId="5891F573" w14:textId="77777777" w:rsidR="00B266FD" w:rsidRDefault="00B266F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891F574" w14:textId="77777777" w:rsidR="00B266FD" w:rsidRDefault="00000000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5891F575" w14:textId="77777777" w:rsidR="00B266FD" w:rsidRDefault="00000000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5891F576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891F577" w14:textId="77777777" w:rsidR="00B266FD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GitHub Copilot in VS Code successfully.</w:t>
            </w:r>
          </w:p>
          <w:p w14:paraId="5891F578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891F579" w14:textId="77777777" w:rsidR="00B266FD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inline comments and context to generate code with Copilot.</w:t>
            </w:r>
          </w:p>
          <w:p w14:paraId="5891F57A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891F57B" w14:textId="77777777" w:rsidR="00B266FD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Evaluate AI-generated code for correctness and readability.</w:t>
            </w:r>
          </w:p>
          <w:p w14:paraId="5891F57C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891F57D" w14:textId="77777777" w:rsidR="00B266FD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code suggestions based on different prompts and programming styles.</w:t>
            </w:r>
          </w:p>
          <w:p w14:paraId="5891F57E" w14:textId="77777777" w:rsidR="00B266FD" w:rsidRDefault="00B266F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891F57F" w14:textId="77777777" w:rsidR="00B266FD" w:rsidRDefault="00000000">
            <w:pPr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Description#1</w:t>
            </w:r>
          </w:p>
          <w:p w14:paraId="5891F580" w14:textId="77777777" w:rsidR="00B266FD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Write a comment: # Function to check if a string is a valid palindrome (ignoring spaces and case) and allow Copilot to complete it.</w:t>
            </w:r>
          </w:p>
          <w:p w14:paraId="5891F581" w14:textId="77777777" w:rsidR="00B266FD" w:rsidRDefault="00000000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Expected Output#1</w:t>
            </w:r>
          </w:p>
          <w:p w14:paraId="5891F582" w14:textId="77777777" w:rsidR="00B266FD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 function that correctly returns True for phrases like "A man a plan a canal Panama"</w:t>
            </w:r>
          </w:p>
          <w:p w14:paraId="5891F583" w14:textId="77777777" w:rsidR="00B266FD" w:rsidRDefault="00000000">
            <w:pPr>
              <w:ind w:left="200" w:hangingChars="100" w:hanging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Prompt: </w:t>
            </w:r>
          </w:p>
          <w:p w14:paraId="5891F584" w14:textId="77777777" w:rsidR="00B266FD" w:rsidRDefault="00000000">
            <w:pPr>
              <w:ind w:left="200" w:hangingChars="100" w:hanging="20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Write a code to check the string function is a palindrome or not in python and give an example by ignoring spaces and cases.</w:t>
            </w:r>
          </w:p>
          <w:p w14:paraId="5891F585" w14:textId="77777777" w:rsidR="00B266FD" w:rsidRDefault="00000000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                       </w:t>
            </w:r>
            <w:r>
              <w:rPr>
                <w:noProof/>
                <w:lang w:val="en-US"/>
              </w:rPr>
              <w:drawing>
                <wp:inline distT="0" distB="0" distL="114300" distR="114300" wp14:anchorId="5891F5DD" wp14:editId="5891F5DE">
                  <wp:extent cx="3149600" cy="1710690"/>
                  <wp:effectExtent l="0" t="0" r="5080" b="11430"/>
                  <wp:docPr id="2" name="Picture 2" descr="Screenshot 2025-08-05 102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5-08-05 1027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171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1F586" w14:textId="77777777" w:rsidR="00B266FD" w:rsidRDefault="0000000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Output:</w:t>
            </w:r>
          </w:p>
          <w:p w14:paraId="5891F587" w14:textId="77777777" w:rsidR="00B266FD" w:rsidRDefault="0000000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              </w: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  <w:drawing>
                <wp:inline distT="0" distB="0" distL="114300" distR="114300" wp14:anchorId="5891F5DF" wp14:editId="6D631960">
                  <wp:extent cx="3304540" cy="179705"/>
                  <wp:effectExtent l="0" t="0" r="0" b="0"/>
                  <wp:docPr id="3" name="Picture 3" descr="Screenshot 2025-08-05 102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5-08-05 10274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t="33098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4540" cy="179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91F588" w14:textId="77777777" w:rsidR="00B266FD" w:rsidRDefault="00B266F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5891F589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 Observation:</w:t>
            </w:r>
          </w:p>
          <w:p w14:paraId="5891F58A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The implemented function correctly ignores spaces and letter case when checking for palindromes. It successfully identifies "A man a plan a canal Panama" as a palindrome, matching the expected output. The logic is clear: it removes spaces, converts all characters to lowercase, and compares the cleaned string with its reverse. This ensures accuracy for phrases containing spaces and mixed case letters.</w:t>
            </w:r>
          </w:p>
          <w:p w14:paraId="5891F58B" w14:textId="77777777" w:rsidR="00B266FD" w:rsidRDefault="00B266FD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891F58C" w14:textId="77777777" w:rsidR="00B266FD" w:rsidRDefault="00000000">
            <w:pPr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Description#2</w:t>
            </w:r>
          </w:p>
          <w:p w14:paraId="5891F58D" w14:textId="77777777" w:rsidR="00B266FD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Generate a Python function that returns the Fibonacci sequence up to n terms. Prompt with only a function header and docstring</w:t>
            </w:r>
          </w:p>
          <w:p w14:paraId="5891F58E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  <w:p w14:paraId="5891F58F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  <w:p w14:paraId="5891F590" w14:textId="77777777" w:rsidR="00B266FD" w:rsidRDefault="00000000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Expected Output#2</w:t>
            </w:r>
          </w:p>
          <w:p w14:paraId="5891F591" w14:textId="77777777" w:rsidR="00B266FD" w:rsidRDefault="0000000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 completes the function logic using loop or recursion with accurate output</w:t>
            </w:r>
          </w:p>
          <w:p w14:paraId="5891F592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Prompt:</w:t>
            </w:r>
          </w:p>
          <w:p w14:paraId="5891F593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Python function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fibonacci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sequence up to n terms using recursion or loop with accurate output.</w:t>
            </w:r>
          </w:p>
          <w:p w14:paraId="5891F594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                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 wp14:anchorId="5891F5E1" wp14:editId="5891F5E2">
                  <wp:extent cx="3126740" cy="1699260"/>
                  <wp:effectExtent l="0" t="0" r="12700" b="7620"/>
                  <wp:docPr id="4" name="Picture 4" descr="Screenshot 2025-08-05 101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5-08-05 10145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740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1F595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Output:</w:t>
            </w:r>
          </w:p>
          <w:p w14:paraId="5891F596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                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 wp14:anchorId="5891F5E3" wp14:editId="46E6ED8A">
                  <wp:extent cx="3121660" cy="212725"/>
                  <wp:effectExtent l="0" t="0" r="2540" b="0"/>
                  <wp:docPr id="5" name="Picture 5" descr="Screenshot 2025-08-05 101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5-08-05 10150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t="19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1660" cy="21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91F597" w14:textId="77777777" w:rsidR="00B266FD" w:rsidRDefault="00000000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Observation: </w:t>
            </w:r>
          </w:p>
          <w:p w14:paraId="5891F598" w14:textId="77777777" w:rsidR="00B266FD" w:rsidRDefault="00000000">
            <w:pPr>
              <w:ind w:left="107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The Fibonacci sequence function correctly generates the first n terms using an iterative loop. It initializes the first two terms (0 and 1), appends them sequentially to a list, and updates the values in each iteration. For n = 10, the output [0, 1, 1, 2, 3, 5, 8, 13,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21,  34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] matches the expected Fibonacci sequence, confirming accurate logic and execution.</w:t>
            </w:r>
          </w:p>
          <w:p w14:paraId="5891F599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</w:pPr>
          </w:p>
          <w:p w14:paraId="5891F59A" w14:textId="77777777" w:rsidR="00B266FD" w:rsidRDefault="00000000">
            <w:pPr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Description#3</w:t>
            </w:r>
          </w:p>
          <w:p w14:paraId="5891F59B" w14:textId="77777777" w:rsidR="00B266FD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Write a comment like # Function to reverse a string and use Copilot to generate the function.</w:t>
            </w:r>
          </w:p>
          <w:p w14:paraId="5891F59C" w14:textId="77777777" w:rsidR="00B266FD" w:rsidRDefault="00000000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Expected Output#3</w:t>
            </w:r>
          </w:p>
          <w:p w14:paraId="5891F59D" w14:textId="77777777" w:rsidR="00B266FD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Auto-completed reverse function</w:t>
            </w:r>
          </w:p>
          <w:p w14:paraId="5891F59E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Prompt:</w:t>
            </w:r>
          </w:p>
          <w:p w14:paraId="5891F59F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 python code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funtion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to reverse a string.</w:t>
            </w:r>
          </w:p>
          <w:p w14:paraId="5891F5A0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 wp14:anchorId="5891F5E5" wp14:editId="5891F5E6">
                  <wp:extent cx="2935605" cy="1280160"/>
                  <wp:effectExtent l="0" t="0" r="5715" b="0"/>
                  <wp:docPr id="6" name="Picture 6" descr="Screenshot 2025-08-05 101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5-08-05 10123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605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1F5A1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Output: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        </w:t>
            </w:r>
          </w:p>
          <w:p w14:paraId="5891F5A2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 wp14:anchorId="5891F5E7" wp14:editId="0693F8A0">
                  <wp:extent cx="2969260" cy="209550"/>
                  <wp:effectExtent l="0" t="0" r="2540" b="0"/>
                  <wp:docPr id="7" name="Picture 7" descr="Screenshot 2025-08-05 101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Screenshot 2025-08-05 10130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t="23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260" cy="20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91F5A3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 Observation: </w:t>
            </w:r>
          </w:p>
          <w:p w14:paraId="5891F5A4" w14:textId="77777777" w:rsidR="00B266FD" w:rsidRDefault="00000000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The reverse string function works as intended by using Python’s slicing syntax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[::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-1] to reverse the input string. The provided example "hello" correctly returns 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olleh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", demonstrating the function’s correctness and efficiency. The implementation is concise, leveraging Python's built-in capabilities without requiring additional loops or libraries.</w:t>
            </w:r>
          </w:p>
          <w:p w14:paraId="5891F5A5" w14:textId="77777777" w:rsidR="00B266FD" w:rsidRDefault="00000000">
            <w:pPr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Description#4</w:t>
            </w:r>
          </w:p>
          <w:p w14:paraId="5891F5A6" w14:textId="77777777" w:rsidR="00B266FD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Generate a program that simulates a basic calculator (add, subtract, multiply, divide). Write the comment: # Simple calculator with 4 operations and let AI complete it.</w:t>
            </w:r>
          </w:p>
          <w:p w14:paraId="5891F5A7" w14:textId="77777777" w:rsidR="00B266FD" w:rsidRDefault="00000000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Expected Output#4</w:t>
            </w:r>
          </w:p>
          <w:p w14:paraId="5891F5A8" w14:textId="77777777" w:rsidR="00B266FD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Fully working calculator with input/output and operator selection logic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</w:p>
          <w:p w14:paraId="5891F5A9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Prompt: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891F5AA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 python code that simulates a simple calculator with 4 operations- add, subtract, multiply, divide with accurate output as operator logic.</w:t>
            </w:r>
          </w:p>
          <w:p w14:paraId="5891F5AB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               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 wp14:anchorId="5891F5E9" wp14:editId="5891F5EA">
                  <wp:extent cx="3336925" cy="2897505"/>
                  <wp:effectExtent l="0" t="0" r="635" b="13335"/>
                  <wp:docPr id="8" name="Picture 8" descr="Screenshot 2025-08-05 103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2025-08-05 10342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925" cy="289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1F5AC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 Output:</w:t>
            </w:r>
          </w:p>
          <w:p w14:paraId="5891F5AD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               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 wp14:anchorId="5891F5EB" wp14:editId="274ED811">
                  <wp:extent cx="3333115" cy="712470"/>
                  <wp:effectExtent l="0" t="0" r="635" b="0"/>
                  <wp:docPr id="10" name="Picture 10" descr="Screenshot 2025-08-05 103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5-08-05 1035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t="138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115" cy="71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91F5AE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Observation:</w:t>
            </w:r>
          </w:p>
          <w:p w14:paraId="5891F5AF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The calculator program is functioning correctly, allowing users to select from four operations- addition, subtraction, multiplication, and division- via menu-based input. It handles invalid menu choices gracefully and includes a check for division by zero. In the test run, selecting subtraction (choice = 2) with inputs 4 and 2 correctly returned 2.0, confirming both accurate computation and user interaction flow.</w:t>
            </w:r>
          </w:p>
          <w:p w14:paraId="5891F5B0" w14:textId="77777777" w:rsidR="00B266FD" w:rsidRDefault="00B266FD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891F5B1" w14:textId="77777777" w:rsidR="00B266FD" w:rsidRDefault="00000000">
            <w:pPr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Description#5</w:t>
            </w:r>
          </w:p>
          <w:p w14:paraId="5891F5B2" w14:textId="77777777" w:rsidR="00B266FD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Use a comment to instruct AI to write a function that reads a file and returns the number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lines..</w:t>
            </w:r>
            <w:proofErr w:type="gramEnd"/>
          </w:p>
          <w:p w14:paraId="5891F5B3" w14:textId="77777777" w:rsidR="00B266FD" w:rsidRDefault="00000000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Expected Output#5</w:t>
            </w:r>
          </w:p>
          <w:p w14:paraId="5891F5B4" w14:textId="77777777" w:rsidR="00B266FD" w:rsidRDefault="0000000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Functional implementation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open(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or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open(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readlines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5891F5B5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Prompt:</w:t>
            </w:r>
          </w:p>
          <w:p w14:paraId="5891F5B6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Function to read a file and return the number of lines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open(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) and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readlines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).</w:t>
            </w:r>
          </w:p>
          <w:p w14:paraId="5891F5B7" w14:textId="77777777" w:rsidR="00B266FD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              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 wp14:anchorId="5891F5ED" wp14:editId="5891F5EE">
                  <wp:extent cx="3472815" cy="1118870"/>
                  <wp:effectExtent l="0" t="0" r="1905" b="8890"/>
                  <wp:docPr id="11" name="Picture 11" descr="Screenshot 2025-08-12 102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5-08-12 10235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815" cy="111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1F5B8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 </w:t>
            </w:r>
          </w:p>
          <w:p w14:paraId="5891F5B9" w14:textId="77777777" w:rsidR="00B266FD" w:rsidRDefault="00000000">
            <w:pPr>
              <w:ind w:firstLineChars="50" w:firstLine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Output:</w:t>
            </w:r>
          </w:p>
          <w:p w14:paraId="1BB6DACE" w14:textId="77777777" w:rsidR="005B4608" w:rsidRDefault="00000000">
            <w:pP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  <w:t xml:space="preserve">                </w:t>
            </w:r>
          </w:p>
          <w:p w14:paraId="1B000FA7" w14:textId="77777777" w:rsidR="005B4608" w:rsidRDefault="005B4608">
            <w:pP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/>
              </w:rPr>
              <w:lastRenderedPageBreak/>
              <w:t xml:space="preserve">             </w:t>
            </w:r>
          </w:p>
          <w:p w14:paraId="5891F5BA" w14:textId="5CEA97EB" w:rsidR="00B266FD" w:rsidRDefault="005B4608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="00000000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/>
              </w:rPr>
              <w:drawing>
                <wp:inline distT="0" distB="0" distL="114300" distR="114300" wp14:anchorId="5891F5EF" wp14:editId="78DF09F4">
                  <wp:extent cx="3558540" cy="213995"/>
                  <wp:effectExtent l="0" t="0" r="3810" b="0"/>
                  <wp:docPr id="12" name="Picture 12" descr="Screenshot 2025-08-12 102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creenshot 2025-08-12 1022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/>
                          <a:srcRect t="27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8540" cy="213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91F5BB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Observation:</w:t>
            </w:r>
          </w:p>
          <w:p w14:paraId="5891F5BC" w14:textId="77777777" w:rsidR="00B266FD" w:rsidRDefault="00000000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The function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count_lines_in_file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(filename) correctly implements the logic to read a file and return the number of lines. It uses the with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open(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) context manager for safe file handling, reads all lines using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readlines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), and returns their count with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). The example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call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count_lines_in_file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  <w:t>('python.txt') follows the expected structure, fulfilling the task requirements accurately.</w:t>
            </w:r>
          </w:p>
          <w:p w14:paraId="5891F5BD" w14:textId="77777777" w:rsidR="00B266FD" w:rsidRDefault="00B266FD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</w:p>
          <w:p w14:paraId="5891F5BE" w14:textId="77777777" w:rsidR="00B266FD" w:rsidRDefault="00B266FD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/>
              </w:rPr>
            </w:pPr>
          </w:p>
          <w:p w14:paraId="5891F5BF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Note: Report should be submitted a word document for all tasks in a single document with prompts, comments &amp; code explanation, and output and if required, screenshots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.</w:t>
            </w:r>
          </w:p>
          <w:p w14:paraId="5891F5C0" w14:textId="77777777" w:rsidR="00B266FD" w:rsidRDefault="00B266FD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891F5C1" w14:textId="77777777" w:rsidR="00B266FD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Evaluation Criteria:</w:t>
            </w:r>
          </w:p>
          <w:p w14:paraId="5891F5C2" w14:textId="77777777" w:rsidR="00B266FD" w:rsidRDefault="00B266FD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tbl>
            <w:tblPr>
              <w:tblStyle w:val="Style40"/>
              <w:tblW w:w="507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B266FD" w14:paraId="5891F5C5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5891F5C3" w14:textId="77777777" w:rsidR="00B266FD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5891F5C4" w14:textId="77777777" w:rsidR="00B266FD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Max Marks</w:t>
                  </w:r>
                </w:p>
              </w:tc>
            </w:tr>
            <w:tr w:rsidR="00B266FD" w14:paraId="5891F5C8" w14:textId="77777777">
              <w:tc>
                <w:tcPr>
                  <w:tcW w:w="3795" w:type="dxa"/>
                  <w:vAlign w:val="center"/>
                </w:tcPr>
                <w:p w14:paraId="5891F5C6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Task #1</w:t>
                  </w:r>
                </w:p>
              </w:tc>
              <w:tc>
                <w:tcPr>
                  <w:tcW w:w="1282" w:type="dxa"/>
                  <w:vAlign w:val="center"/>
                </w:tcPr>
                <w:p w14:paraId="5891F5C7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0.5</w:t>
                  </w:r>
                </w:p>
              </w:tc>
            </w:tr>
            <w:tr w:rsidR="00B266FD" w14:paraId="5891F5CB" w14:textId="77777777">
              <w:tc>
                <w:tcPr>
                  <w:tcW w:w="3795" w:type="dxa"/>
                  <w:vAlign w:val="center"/>
                </w:tcPr>
                <w:p w14:paraId="5891F5C9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Task #2</w:t>
                  </w:r>
                </w:p>
              </w:tc>
              <w:tc>
                <w:tcPr>
                  <w:tcW w:w="1282" w:type="dxa"/>
                  <w:vAlign w:val="center"/>
                </w:tcPr>
                <w:p w14:paraId="5891F5CA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0.5</w:t>
                  </w:r>
                </w:p>
              </w:tc>
            </w:tr>
            <w:tr w:rsidR="00B266FD" w14:paraId="5891F5CE" w14:textId="77777777">
              <w:tc>
                <w:tcPr>
                  <w:tcW w:w="3795" w:type="dxa"/>
                  <w:vAlign w:val="center"/>
                </w:tcPr>
                <w:p w14:paraId="5891F5CC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Task #3</w:t>
                  </w:r>
                </w:p>
              </w:tc>
              <w:tc>
                <w:tcPr>
                  <w:tcW w:w="1282" w:type="dxa"/>
                  <w:vAlign w:val="center"/>
                </w:tcPr>
                <w:p w14:paraId="5891F5CD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0.5</w:t>
                  </w:r>
                </w:p>
              </w:tc>
            </w:tr>
            <w:tr w:rsidR="00B266FD" w14:paraId="5891F5D1" w14:textId="77777777">
              <w:tc>
                <w:tcPr>
                  <w:tcW w:w="3795" w:type="dxa"/>
                  <w:vAlign w:val="center"/>
                </w:tcPr>
                <w:p w14:paraId="5891F5CF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Task #4</w:t>
                  </w:r>
                </w:p>
              </w:tc>
              <w:tc>
                <w:tcPr>
                  <w:tcW w:w="1282" w:type="dxa"/>
                  <w:vAlign w:val="center"/>
                </w:tcPr>
                <w:p w14:paraId="5891F5D0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0.5</w:t>
                  </w:r>
                </w:p>
              </w:tc>
            </w:tr>
            <w:tr w:rsidR="00B266FD" w14:paraId="5891F5D4" w14:textId="77777777">
              <w:tc>
                <w:tcPr>
                  <w:tcW w:w="3795" w:type="dxa"/>
                  <w:vAlign w:val="center"/>
                </w:tcPr>
                <w:p w14:paraId="5891F5D2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Task #5</w:t>
                  </w:r>
                </w:p>
              </w:tc>
              <w:tc>
                <w:tcPr>
                  <w:tcW w:w="1282" w:type="dxa"/>
                  <w:vAlign w:val="center"/>
                </w:tcPr>
                <w:p w14:paraId="5891F5D3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0.5</w:t>
                  </w:r>
                </w:p>
              </w:tc>
            </w:tr>
            <w:tr w:rsidR="00B266FD" w14:paraId="5891F5D7" w14:textId="77777777">
              <w:tc>
                <w:tcPr>
                  <w:tcW w:w="3795" w:type="dxa"/>
                  <w:vAlign w:val="center"/>
                </w:tcPr>
                <w:p w14:paraId="5891F5D5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5891F5D6" w14:textId="77777777" w:rsidR="00B266FD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2.5 Marks</w:t>
                  </w:r>
                </w:p>
              </w:tc>
            </w:tr>
          </w:tbl>
          <w:p w14:paraId="5891F5D8" w14:textId="77777777" w:rsidR="00B266FD" w:rsidRDefault="00B266FD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5891F5D9" w14:textId="77777777" w:rsidR="00B266F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Week1 -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wedne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sday</w:t>
            </w:r>
            <w:proofErr w:type="spellEnd"/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891F5DA" w14:textId="77777777" w:rsidR="00B266FD" w:rsidRDefault="00B266F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5891F5DC" w14:textId="77777777" w:rsidR="00B266FD" w:rsidRDefault="00B266FD"/>
    <w:sectPr w:rsidR="00B266FD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819080065">
    <w:abstractNumId w:val="2"/>
  </w:num>
  <w:num w:numId="2" w16cid:durableId="1058435243">
    <w:abstractNumId w:val="1"/>
  </w:num>
  <w:num w:numId="3" w16cid:durableId="2146770305">
    <w:abstractNumId w:val="3"/>
  </w:num>
  <w:num w:numId="4" w16cid:durableId="197375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6FD"/>
    <w:rsid w:val="004D461D"/>
    <w:rsid w:val="005B4608"/>
    <w:rsid w:val="00B266FD"/>
    <w:rsid w:val="00C257F8"/>
    <w:rsid w:val="00DE1E32"/>
    <w:rsid w:val="45C5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F512"/>
  <w15:docId w15:val="{18D8BCC4-936F-48DD-BD9F-27F24800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widowControl w:val="0"/>
    </w:pPr>
    <w:rPr>
      <w:rFonts w:ascii="Calibri" w:eastAsia="Calibri" w:hAnsi="Calibri" w:cs="Calibri"/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spacing w:after="160"/>
    </w:pPr>
    <w:rPr>
      <w:color w:val="595959"/>
      <w:sz w:val="28"/>
      <w:szCs w:val="28"/>
    </w:rPr>
  </w:style>
  <w:style w:type="paragraph" w:styleId="Title">
    <w:name w:val="Title"/>
    <w:basedOn w:val="Normal"/>
    <w:next w:val="Normal"/>
    <w:link w:val="TitleChar"/>
    <w:pPr>
      <w:spacing w:after="80"/>
    </w:pPr>
    <w:rPr>
      <w:rFonts w:ascii="Cambria" w:eastAsia="Cambria" w:hAnsi="Cambria" w:cs="Cambria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kern w:val="0"/>
      <w:sz w:val="16"/>
      <w:szCs w:val="16"/>
    </w:rPr>
  </w:style>
  <w:style w:type="table" w:customStyle="1" w:styleId="Style38">
    <w:name w:val="_Style 38"/>
    <w:basedOn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9">
    <w:name w:val="_Style 39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0">
    <w:name w:val="_Style 40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gdXkWn6zI12SMM2SPO7WZXT0iQ==">CgMxLjA4AHIhMWpCT3Q4WlFfaTBuVlZpVWV5UHF0ZGtWUGZGMjVTbDRI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SRIVALLI THOKALA</cp:lastModifiedBy>
  <cp:revision>4</cp:revision>
  <dcterms:created xsi:type="dcterms:W3CDTF">2025-07-28T00:33:00Z</dcterms:created>
  <dcterms:modified xsi:type="dcterms:W3CDTF">2025-08-26T04:11:00Z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44953F042A4C4631A8B7B873511D05B9_12</vt:lpwstr>
  </property>
</Properties>
</file>